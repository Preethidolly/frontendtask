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444081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41444081"/>
    <w:rsid w:val="6C73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1" w:line="360" w:lineRule="auto"/>
      <w:ind w:right="85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="201" w:line="360" w:lineRule="auto"/>
      <w:ind w:right="85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2023-06-08T21:04:00Z</dcterms:created>
  <dc:creator>Jagadish</dc:creator>
  <cp:lastModifiedBy>ROG GAMING</cp:lastModifiedBy>
  <dcterms:modified xsi:type="dcterms:W3CDTF">2023-06-08T21:13:28Z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A7D5C7B585E54FB7819F186738BBEE8C</vt:lpwstr>
  </property>
</Properties>
</file>